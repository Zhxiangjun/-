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80052">
      <w:pPr>
        <w:pStyle w:val="31"/>
      </w:pPr>
      <w:r>
        <w:t>Git 安装详细步骤（Windows 系统）</w:t>
      </w:r>
    </w:p>
    <w:p w14:paraId="3B42F965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本文面向 Windows 用户，按步骤完成 Git 的下载、安装、验证与基本配置。文中的命令均可在「Git Bash」或「PowerShell」中执行。</w:t>
      </w:r>
    </w:p>
    <w:p w14:paraId="633AFA4E">
      <w:pPr>
        <w:pStyle w:val="3"/>
      </w:pPr>
      <w:r>
        <w:t>1 安装前准备</w:t>
      </w:r>
    </w:p>
    <w:p w14:paraId="4CF395BC">
      <w:pPr>
        <w:pStyle w:val="4"/>
      </w:pPr>
      <w:r>
        <w:t>1.1 检查系统类型</w:t>
      </w:r>
    </w:p>
    <w:p w14:paraId="12C92370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右键桌面「此电脑」，选择「属性」；或打开「设置 → 系统 → 关于」，在「系统类型」一栏查看是 64 位还是 32 位操作系统。也可以按 Win+R 键，输入 winver 后回车查看系统版本。</w:t>
      </w:r>
    </w:p>
    <w:p w14:paraId="6327EBEF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绝大多数现代电脑都是 64 位系统，下载安装包时需选择对应版本；32 位系统无法安装 64 位程序。</w:t>
      </w:r>
    </w:p>
    <w:p w14:paraId="28CA88D2">
      <w:pPr>
        <w:pStyle w:val="4"/>
      </w:pPr>
      <w:r>
        <w:t>1.2 准备下载来源</w:t>
      </w:r>
    </w:p>
    <w:p w14:paraId="4DD4ACA1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Git 的 Windows 版官方下载地址为 https://git-scm.com/download/win ，打开后会自动开始下载 64 位安装包。备用官网为 https://gitforwindows.org 。</w:t>
      </w:r>
    </w:p>
    <w:p w14:paraId="7742F590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注意：请务必从官方网站下载，不要使用第三方下载站，以免安装包被捆绑其他软件。</w:t>
      </w:r>
    </w:p>
    <w:p w14:paraId="566CEA1E">
      <w:pPr>
        <w:pStyle w:val="3"/>
      </w:pPr>
      <w:r>
        <w:t>2 下载安装包</w:t>
      </w:r>
    </w:p>
    <w:p w14:paraId="4BE069AF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打开官网下载页后，浏览器会自动下载最新版 64 位安装包，文件名形如 Git-2.56.0-64-bit.exe（具体版本号以官网为准）。若浏览器未自动下载，可点击页面上的「64-bit Git for Windows Setup」链接手动下载。</w:t>
      </w:r>
    </w:p>
    <w:p w14:paraId="7491E9F4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下载完成后，文件通常保存在「下载」文件夹中，先确认文件存在再开始安装。</w:t>
      </w:r>
    </w:p>
    <w:p w14:paraId="1F28CDF1">
      <w:pPr>
        <w:pStyle w:val="3"/>
      </w:pPr>
      <w:r>
        <w:t>3 安装步骤详解</w:t>
      </w:r>
    </w:p>
    <w:p w14:paraId="3F846514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以下按安装向导的界面顺序逐步说明，共 16 步。除特别说明外，均保持默认选项，再点击 Next。</w:t>
      </w:r>
    </w:p>
    <w:p w14:paraId="0D1E1380">
      <w:pPr>
        <w:pStyle w:val="4"/>
      </w:pPr>
      <w:r>
        <w:t>3.1 启动安装程序</w:t>
      </w:r>
    </w:p>
    <w:p w14:paraId="56B3962E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双击下载的安装包，弹出「用户账户控制」提示时点击「是」。</w:t>
      </w:r>
    </w:p>
    <w:p w14:paraId="69ACC42C">
      <w:pPr>
        <w:pStyle w:val="4"/>
      </w:pPr>
      <w:r>
        <w:t>3.2 许可协议</w:t>
      </w:r>
    </w:p>
    <w:p w14:paraId="5A37472B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阅读 GNU 通用公共许可证内容，点击 Next 继续。</w:t>
      </w:r>
    </w:p>
    <w:p w14:paraId="0E1B6D03">
      <w:pPr>
        <w:pStyle w:val="4"/>
      </w:pPr>
      <w:r>
        <w:t>3.3 选择安装位置</w:t>
      </w:r>
    </w:p>
    <w:p w14:paraId="53D62A65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保持默认路径 C:\Program Files\Git，点击 Next。建议不要修改到中文路径，避免个别工具兼容问题。</w:t>
      </w:r>
    </w:p>
    <w:p w14:paraId="653BA3CF">
      <w:pPr>
        <w:pStyle w:val="4"/>
      </w:pPr>
      <w:r>
        <w:t>3.4 选择组件</w:t>
      </w:r>
    </w:p>
    <w:p w14:paraId="7BB273C8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保持默认勾选即可，包括 Git Bash、Git GUI、Git LFS、关联 .git 配置文件等，点击 Next。</w:t>
      </w:r>
    </w:p>
    <w:p w14:paraId="5D3D4B2F">
      <w:pPr>
        <w:pStyle w:val="4"/>
      </w:pPr>
      <w:r>
        <w:t>3.5 开始菜单文件夹</w:t>
      </w:r>
    </w:p>
    <w:p w14:paraId="2B00C089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保持默认的 Git，点击 Next。</w:t>
      </w:r>
    </w:p>
    <w:p w14:paraId="437FB317">
      <w:pPr>
        <w:pStyle w:val="4"/>
      </w:pPr>
      <w:r>
        <w:t>3.6 选择默认编辑器</w:t>
      </w:r>
    </w:p>
    <w:p w14:paraId="3CF85523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默认是 Vim，新手操作不便，建议改为 Notepad 或自己常用的编辑器（如 VS Code），点击 Next。</w:t>
      </w:r>
    </w:p>
    <w:p w14:paraId="565DA879">
      <w:pPr>
        <w:pStyle w:val="4"/>
      </w:pPr>
      <w:r>
        <w:t>3.7 调整 PATH 环境</w:t>
      </w:r>
    </w:p>
    <w:p w14:paraId="642CC724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选择第二项「Git from the command line and also from 3rd-party software」，这样在任意终端中都能直接使用 git 命令，点击 Next。</w:t>
      </w:r>
    </w:p>
    <w:p w14:paraId="0771C94E">
      <w:pPr>
        <w:pStyle w:val="4"/>
      </w:pPr>
      <w:r>
        <w:t>3.8 HTTPS 传输后端</w:t>
      </w:r>
    </w:p>
    <w:p w14:paraId="7744B906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保持默认的「Use the OpenSSL library」，点击 Next。</w:t>
      </w:r>
    </w:p>
    <w:p w14:paraId="70C0EEE4">
      <w:pPr>
        <w:pStyle w:val="4"/>
      </w:pPr>
      <w:r>
        <w:t>3.9 配置行结束符转换</w:t>
      </w:r>
    </w:p>
    <w:p w14:paraId="7235E4CF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选择第二项「Checkout Windows-style, commit Unix-style line endings」，由 Git 自动处理换行符差异，点击 Next。</w:t>
      </w:r>
    </w:p>
    <w:p w14:paraId="543A93CE">
      <w:pPr>
        <w:pStyle w:val="4"/>
      </w:pPr>
      <w:r>
        <w:t>3.10 选择终端模拟器</w:t>
      </w:r>
    </w:p>
    <w:p w14:paraId="7F68D5E4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保持默认的「Use MinTTY」，Git Bash 窗口操作体验更好，点击 Next。</w:t>
      </w:r>
    </w:p>
    <w:p w14:paraId="3EA1F0B5">
      <w:pPr>
        <w:pStyle w:val="4"/>
      </w:pPr>
      <w:r>
        <w:t>3.11 配置 git pull 的默认行为</w:t>
      </w:r>
    </w:p>
    <w:p w14:paraId="65490377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保持默认的「Default (fast-forward or merge)」，点击 Next。</w:t>
      </w:r>
    </w:p>
    <w:p w14:paraId="50120445">
      <w:pPr>
        <w:pStyle w:val="4"/>
      </w:pPr>
      <w:r>
        <w:t>3.12 选择凭证管理器</w:t>
      </w:r>
    </w:p>
    <w:p w14:paraId="5DE8797C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保持默认的「Git Credential Manager」，推送代码时能自动记住账号密码，点击 Next。</w:t>
      </w:r>
    </w:p>
    <w:p w14:paraId="316F72CF">
      <w:pPr>
        <w:pStyle w:val="4"/>
      </w:pPr>
      <w:r>
        <w:t>3.13 额外选项</w:t>
      </w:r>
    </w:p>
    <w:p w14:paraId="1C9C39B4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保持默认勾选「启用文件系统缓存」和「启用 Git 凭证管理器」，点击 Next。</w:t>
      </w:r>
    </w:p>
    <w:p w14:paraId="3B4DF9A2">
      <w:pPr>
        <w:pStyle w:val="4"/>
      </w:pPr>
      <w:r>
        <w:t>3.14 实验性选项</w:t>
      </w:r>
    </w:p>
    <w:p w14:paraId="7B8E6C3B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保持默认不勾选，点击 Next。</w:t>
      </w:r>
    </w:p>
    <w:p w14:paraId="7CD26795">
      <w:pPr>
        <w:pStyle w:val="4"/>
      </w:pPr>
      <w:r>
        <w:t>3.15 开始安装</w:t>
      </w:r>
    </w:p>
    <w:p w14:paraId="5BBBD99F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点击 Install，等待进度条完成。</w:t>
      </w:r>
    </w:p>
    <w:p w14:paraId="5B2BA19A">
      <w:pPr>
        <w:pStyle w:val="4"/>
      </w:pPr>
      <w:r>
        <w:t>3.16 安装完成</w:t>
      </w:r>
    </w:p>
    <w:p w14:paraId="2AFA011B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保持默认勾选（查看发行说明等），点击 Finish 关闭向导。</w:t>
      </w:r>
    </w:p>
    <w:p w14:paraId="36582D05">
      <w:pPr>
        <w:spacing w:before="120" w:after="8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  安装向导关键步骤推荐选项一览</w:t>
      </w:r>
    </w:p>
    <w:tbl>
      <w:tblPr>
        <w:tblStyle w:val="32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EC55E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D9D9D9"/>
            <w:vAlign w:val="center"/>
          </w:tcPr>
          <w:p w14:paraId="0BA147BC">
            <w:pPr>
              <w:spacing w:before="6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安装界面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1D328C06">
            <w:pPr>
              <w:spacing w:before="6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选项含义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04AD832C">
            <w:pPr>
              <w:spacing w:before="6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推荐选择</w:t>
            </w:r>
          </w:p>
        </w:tc>
      </w:tr>
      <w:tr w14:paraId="0F5C27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236A19ED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选择组件</w:t>
            </w:r>
          </w:p>
        </w:tc>
        <w:tc>
          <w:tcPr>
            <w:tcW w:w="3515" w:type="dxa"/>
            <w:vAlign w:val="center"/>
          </w:tcPr>
          <w:p w14:paraId="086695CB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安装 Git Bash、Git GUI、Git LFS 等工具</w:t>
            </w:r>
          </w:p>
        </w:tc>
        <w:tc>
          <w:tcPr>
            <w:tcW w:w="3628" w:type="dxa"/>
            <w:vAlign w:val="center"/>
          </w:tcPr>
          <w:p w14:paraId="3AF0D11F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保持默认全选</w:t>
            </w:r>
          </w:p>
        </w:tc>
      </w:tr>
      <w:tr w14:paraId="6F83EB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56B2121B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默认编辑器</w:t>
            </w:r>
          </w:p>
        </w:tc>
        <w:tc>
          <w:tcPr>
            <w:tcW w:w="3515" w:type="dxa"/>
            <w:vAlign w:val="center"/>
          </w:tcPr>
          <w:p w14:paraId="3F139B0A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打开提交说明时使用的编辑器</w:t>
            </w:r>
          </w:p>
        </w:tc>
        <w:tc>
          <w:tcPr>
            <w:tcW w:w="3628" w:type="dxa"/>
            <w:vAlign w:val="center"/>
          </w:tcPr>
          <w:p w14:paraId="5BFDEF89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Notepad 或已装编辑器，新手勿选 Vim</w:t>
            </w:r>
          </w:p>
        </w:tc>
      </w:tr>
      <w:tr w14:paraId="70B08D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1413EECD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调整 PATH 环境</w:t>
            </w:r>
          </w:p>
        </w:tc>
        <w:tc>
          <w:tcPr>
            <w:tcW w:w="3515" w:type="dxa"/>
            <w:vAlign w:val="center"/>
          </w:tcPr>
          <w:p w14:paraId="556146E3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是否将 git 加入系统命令路径</w:t>
            </w:r>
          </w:p>
        </w:tc>
        <w:tc>
          <w:tcPr>
            <w:tcW w:w="3628" w:type="dxa"/>
            <w:vAlign w:val="center"/>
          </w:tcPr>
          <w:p w14:paraId="3B7BDDE9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第二项：可在命令行和第三方软件中使用</w:t>
            </w:r>
          </w:p>
        </w:tc>
      </w:tr>
      <w:tr w14:paraId="51103B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04C357BB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 传输后端</w:t>
            </w:r>
          </w:p>
        </w:tc>
        <w:tc>
          <w:tcPr>
            <w:tcW w:w="3515" w:type="dxa"/>
            <w:vAlign w:val="center"/>
          </w:tcPr>
          <w:p w14:paraId="3155846B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使用哪种证书库验证 HTTPS 连接</w:t>
            </w:r>
          </w:p>
        </w:tc>
        <w:tc>
          <w:tcPr>
            <w:tcW w:w="3628" w:type="dxa"/>
            <w:vAlign w:val="center"/>
          </w:tcPr>
          <w:p w14:paraId="428E7656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 OpenSSL</w:t>
            </w:r>
          </w:p>
        </w:tc>
      </w:tr>
      <w:tr w14:paraId="5E8932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6EB72141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行结束符转换</w:t>
            </w:r>
          </w:p>
        </w:tc>
        <w:tc>
          <w:tcPr>
            <w:tcW w:w="3515" w:type="dxa"/>
            <w:vAlign w:val="center"/>
          </w:tcPr>
          <w:p w14:paraId="74B7520E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 Windows 与 Linux 换行符差异</w:t>
            </w:r>
          </w:p>
        </w:tc>
        <w:tc>
          <w:tcPr>
            <w:tcW w:w="3628" w:type="dxa"/>
            <w:vAlign w:val="center"/>
          </w:tcPr>
          <w:p w14:paraId="394948AA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第二项：检出 Windows 风格、提交 Unix 风格</w:t>
            </w:r>
          </w:p>
        </w:tc>
      </w:tr>
      <w:tr w14:paraId="79A947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451C4DC2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终端模拟器</w:t>
            </w:r>
          </w:p>
        </w:tc>
        <w:tc>
          <w:tcPr>
            <w:tcW w:w="3515" w:type="dxa"/>
            <w:vAlign w:val="center"/>
          </w:tcPr>
          <w:p w14:paraId="047584EF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Bash 使用的终端程序</w:t>
            </w:r>
          </w:p>
        </w:tc>
        <w:tc>
          <w:tcPr>
            <w:tcW w:w="3628" w:type="dxa"/>
            <w:vAlign w:val="center"/>
          </w:tcPr>
          <w:p w14:paraId="1117EF59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 MinTTY</w:t>
            </w:r>
          </w:p>
        </w:tc>
      </w:tr>
      <w:tr w14:paraId="456FF1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vAlign w:val="center"/>
          </w:tcPr>
          <w:p w14:paraId="64ACAC65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凭证管理器</w:t>
            </w:r>
          </w:p>
        </w:tc>
        <w:tc>
          <w:tcPr>
            <w:tcW w:w="3515" w:type="dxa"/>
            <w:vAlign w:val="center"/>
          </w:tcPr>
          <w:p w14:paraId="42627416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记住 GitHub 等平台的登录凭据</w:t>
            </w:r>
          </w:p>
        </w:tc>
        <w:tc>
          <w:tcPr>
            <w:tcW w:w="3628" w:type="dxa"/>
            <w:vAlign w:val="center"/>
          </w:tcPr>
          <w:p w14:paraId="0F3B8418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 Git Credential Manager</w:t>
            </w:r>
          </w:p>
        </w:tc>
      </w:tr>
    </w:tbl>
    <w:p w14:paraId="4C3BA604">
      <w:pPr>
        <w:spacing w:after="40" w:line="360" w:lineRule="auto"/>
        <w:jc w:val="both"/>
      </w:pPr>
    </w:p>
    <w:p w14:paraId="2C196F6B">
      <w:pPr>
        <w:pStyle w:val="3"/>
      </w:pPr>
      <w:r>
        <w:t>4 验证安装</w:t>
      </w:r>
    </w:p>
    <w:p w14:paraId="58ABFDA6">
      <w:pPr>
        <w:pStyle w:val="4"/>
      </w:pPr>
      <w:r>
        <w:t>4.1 检查右键菜单</w:t>
      </w:r>
    </w:p>
    <w:p w14:paraId="5B1C39C2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在桌面或任意文件夹空白处单击右键，菜单中应出现「Git Bash Here」和「Git GUI Here」两项。</w:t>
      </w:r>
    </w:p>
    <w:p w14:paraId="497DB5A6">
      <w:pPr>
        <w:pStyle w:val="4"/>
      </w:pPr>
      <w:r>
        <w:t>4.2 查看 Git 版本</w:t>
      </w:r>
    </w:p>
    <w:p w14:paraId="4B605365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打开 Git Bash 或 PowerShell，输入以下命令后回车：</w:t>
      </w:r>
    </w:p>
    <w:p w14:paraId="516EB90B">
      <w:pPr>
        <w:shd w:val="clear" w:color="auto" w:fill="F2F2F2"/>
        <w:spacing w:before="40" w:after="120" w:line="240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2"/>
        </w:rPr>
        <w:t>git --version</w:t>
      </w:r>
    </w:p>
    <w:p w14:paraId="79001FEB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显示类似 git version 2.56.0.windows.2 的信息，即表示安装成功。</w:t>
      </w:r>
    </w:p>
    <w:p w14:paraId="55636EC3">
      <w:pPr>
        <w:pStyle w:val="4"/>
      </w:pPr>
      <w:r>
        <w:t>4.3 配置用户名和邮箱（首次使用必做）</w:t>
      </w:r>
    </w:p>
    <w:p w14:paraId="4B7E966F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如果不配置，首次提交代码时会报错「Please tell me who you are」。请将双引号中的内容换成自己的信息：</w:t>
      </w:r>
    </w:p>
    <w:p w14:paraId="55C6DF72">
      <w:pPr>
        <w:shd w:val="clear" w:color="auto" w:fill="F2F2F2"/>
        <w:spacing w:before="40" w:after="120" w:line="240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2"/>
        </w:rPr>
        <w:t>git config --global user.name "你的名字"</w:t>
      </w:r>
    </w:p>
    <w:p w14:paraId="1DB073CE">
      <w:pPr>
        <w:shd w:val="clear" w:color="auto" w:fill="F2F2F2"/>
        <w:spacing w:before="40" w:after="120" w:line="240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2"/>
        </w:rPr>
        <w:t>git config --global user.email "你的邮箱"</w:t>
      </w:r>
    </w:p>
    <w:p w14:paraId="156982B2">
      <w:pPr>
        <w:pStyle w:val="4"/>
      </w:pPr>
      <w:r>
        <w:t>4.4 查看配置是否生效</w:t>
      </w:r>
    </w:p>
    <w:p w14:paraId="421BB211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输入以下命令，能列出刚才设置的用户名、邮箱即表示配置成功：</w:t>
      </w:r>
    </w:p>
    <w:p w14:paraId="60DE8629">
      <w:pPr>
        <w:shd w:val="clear" w:color="auto" w:fill="F2F2F2"/>
        <w:spacing w:before="40" w:after="120" w:line="240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2"/>
        </w:rPr>
        <w:t>git config --global --list</w:t>
      </w:r>
    </w:p>
    <w:p w14:paraId="73DF3100">
      <w:pPr>
        <w:pStyle w:val="3"/>
      </w:pPr>
      <w:r>
        <w:t>5 常见问题与处理</w:t>
      </w:r>
    </w:p>
    <w:tbl>
      <w:tblPr>
        <w:tblStyle w:val="32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9444B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81" w:type="dxa"/>
            <w:shd w:val="clear" w:color="auto" w:fill="D9D9D9"/>
            <w:vAlign w:val="center"/>
          </w:tcPr>
          <w:p w14:paraId="23C2C56E">
            <w:pPr>
              <w:spacing w:before="6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问题现象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84EF28B">
            <w:pPr>
              <w:spacing w:before="6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产生原因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35BD03AE">
            <w:pPr>
              <w:spacing w:before="60" w:after="60" w:line="24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处理方法</w:t>
            </w:r>
          </w:p>
        </w:tc>
      </w:tr>
      <w:tr w14:paraId="3E6F45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  <w:vAlign w:val="center"/>
          </w:tcPr>
          <w:p w14:paraId="19B3E073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「git」不是内部或外部命令</w:t>
            </w:r>
          </w:p>
        </w:tc>
        <w:tc>
          <w:tcPr>
            <w:tcW w:w="2608" w:type="dxa"/>
            <w:vAlign w:val="center"/>
          </w:tcPr>
          <w:p w14:paraId="6B80C03E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安装时未把 Git 加入系统 PATH</w:t>
            </w:r>
          </w:p>
        </w:tc>
        <w:tc>
          <w:tcPr>
            <w:tcW w:w="4082" w:type="dxa"/>
            <w:vAlign w:val="center"/>
          </w:tcPr>
          <w:p w14:paraId="14E78F13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重新运行安装包，在第 3.7 步选择第二项；或将 C:\Program Files\Git\bin 手动加入系统环境变量 Path</w:t>
            </w:r>
          </w:p>
        </w:tc>
      </w:tr>
      <w:tr w14:paraId="001559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  <w:vAlign w:val="center"/>
          </w:tcPr>
          <w:p w14:paraId="6496647C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提交时报错 Please tell me who you are</w:t>
            </w:r>
          </w:p>
        </w:tc>
        <w:tc>
          <w:tcPr>
            <w:tcW w:w="2608" w:type="dxa"/>
            <w:vAlign w:val="center"/>
          </w:tcPr>
          <w:p w14:paraId="5A2FED60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未配置用户名和邮箱</w:t>
            </w:r>
          </w:p>
        </w:tc>
        <w:tc>
          <w:tcPr>
            <w:tcW w:w="4082" w:type="dxa"/>
            <w:vAlign w:val="center"/>
          </w:tcPr>
          <w:p w14:paraId="29669936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 4.3 节中的两条 git config 命令</w:t>
            </w:r>
          </w:p>
        </w:tc>
      </w:tr>
      <w:tr w14:paraId="0E2602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  <w:vAlign w:val="center"/>
          </w:tcPr>
          <w:p w14:paraId="4B0523EA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中文文件名显示为转义字符</w:t>
            </w:r>
          </w:p>
        </w:tc>
        <w:tc>
          <w:tcPr>
            <w:tcW w:w="2608" w:type="dxa"/>
            <w:vAlign w:val="center"/>
          </w:tcPr>
          <w:p w14:paraId="44181D36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 默认转义非 ASCII 字符</w:t>
            </w:r>
          </w:p>
        </w:tc>
        <w:tc>
          <w:tcPr>
            <w:tcW w:w="4082" w:type="dxa"/>
            <w:vAlign w:val="center"/>
          </w:tcPr>
          <w:p w14:paraId="5A00B87A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 git config --global core.quotepath false</w:t>
            </w:r>
          </w:p>
        </w:tc>
      </w:tr>
      <w:tr w14:paraId="02B078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  <w:vAlign w:val="center"/>
          </w:tcPr>
          <w:p w14:paraId="759CD152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 LF will be replaced by CRLF</w:t>
            </w:r>
          </w:p>
        </w:tc>
        <w:tc>
          <w:tcPr>
            <w:tcW w:w="2608" w:type="dxa"/>
            <w:vAlign w:val="center"/>
          </w:tcPr>
          <w:p w14:paraId="29DA5ACD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换行符自动转换的正常提示</w:t>
            </w:r>
          </w:p>
        </w:tc>
        <w:tc>
          <w:tcPr>
            <w:tcW w:w="4082" w:type="dxa"/>
            <w:vAlign w:val="center"/>
          </w:tcPr>
          <w:p w14:paraId="1C8BD0DA">
            <w:pPr>
              <w:spacing w:before="60" w:after="60" w:line="24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无需处理，保持第 3.9 步的推荐配置即可</w:t>
            </w:r>
          </w:p>
        </w:tc>
      </w:tr>
    </w:tbl>
    <w:p w14:paraId="3E82E961">
      <w:pPr>
        <w:pStyle w:val="3"/>
      </w:pPr>
      <w:r>
        <w:t>6 连接 GitHub（可选）</w:t>
      </w:r>
    </w:p>
    <w:p w14:paraId="4352DED3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若需要从 GitHub 拉取或推送代码，推荐使</w:t>
      </w: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4"/>
        </w:rPr>
        <w:t>用 SSH 方式连接，配置一次后即可长期免密使用。</w:t>
      </w:r>
    </w:p>
    <w:p w14:paraId="792DE3D2">
      <w:pPr>
        <w:pStyle w:val="4"/>
      </w:pPr>
      <w:r>
        <w:t>6.1 生成 SSH 密钥</w:t>
      </w:r>
    </w:p>
    <w:p w14:paraId="5C71D243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打开 Git Bash，输入以下命令（引号内换成你的邮箱），一路回车即可</w:t>
      </w:r>
      <w:r>
        <w:rPr>
          <w:rFonts w:hint="eastAsia"/>
          <w:b w:val="0"/>
          <w:color w:val="000000"/>
          <w:sz w:val="24"/>
          <w:lang w:eastAsia="zh-CN"/>
        </w:rPr>
        <w:t>（</w:t>
      </w:r>
      <w:r>
        <w:rPr>
          <w:rFonts w:hint="eastAsia"/>
          <w:b w:val="0"/>
          <w:color w:val="000000"/>
          <w:sz w:val="24"/>
          <w:lang w:val="en-US" w:eastAsia="zh-CN"/>
        </w:rPr>
        <w:t>一直按回车即可，最后会出来一个密钥）</w:t>
      </w:r>
      <w:r>
        <w:rPr>
          <w:rFonts w:ascii="Times New Roman" w:hAnsi="Times New Roman" w:eastAsia="宋体"/>
          <w:b w:val="0"/>
          <w:color w:val="000000"/>
          <w:sz w:val="24"/>
        </w:rPr>
        <w:t>：</w:t>
      </w:r>
    </w:p>
    <w:p w14:paraId="73C17124">
      <w:pPr>
        <w:shd w:val="clear" w:color="auto" w:fill="F2F2F2"/>
        <w:spacing w:before="40" w:after="120" w:line="240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2"/>
        </w:rPr>
        <w:t>ssh-keygen -t ed25519 -C "</w:t>
      </w:r>
      <w:r>
        <w:rPr>
          <w:rFonts w:hint="eastAsia" w:ascii="Consolas" w:hAnsi="Consolas"/>
          <w:b w:val="0"/>
          <w:color w:val="000000"/>
          <w:sz w:val="22"/>
          <w:lang w:val="en-US" w:eastAsia="zh-CN"/>
        </w:rPr>
        <w:t>939510628@qq.com</w:t>
      </w:r>
      <w:r>
        <w:rPr>
          <w:rFonts w:ascii="Consolas" w:hAnsi="Consolas" w:eastAsia="宋体"/>
          <w:b w:val="0"/>
          <w:color w:val="000000"/>
          <w:sz w:val="22"/>
        </w:rPr>
        <w:t>"</w:t>
      </w:r>
    </w:p>
    <w:p w14:paraId="682E41D1">
      <w:pPr>
        <w:pStyle w:val="4"/>
      </w:pPr>
      <w:r>
        <w:t>6.2 查看公钥内容</w:t>
      </w:r>
    </w:p>
    <w:p w14:paraId="4E50F377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输入以下命令并复制输出的整行内容：</w:t>
      </w:r>
    </w:p>
    <w:p w14:paraId="150E7349">
      <w:pPr>
        <w:shd w:val="clear" w:color="auto" w:fill="F2F2F2"/>
        <w:spacing w:before="40" w:after="120" w:line="240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2"/>
        </w:rPr>
        <w:t>cat ~/.ssh/id_ed25519.pub</w:t>
      </w:r>
    </w:p>
    <w:p w14:paraId="5DE777B5">
      <w:pPr>
        <w:pStyle w:val="4"/>
      </w:pPr>
      <w:r>
        <w:t>6.3 添加公钥到 GitHub</w:t>
      </w:r>
    </w:p>
    <w:p w14:paraId="530EC3BD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登录 GitHub，进入 Settings → SSH and GPG keys → New SSH key，粘贴刚才复制的公钥并保存。</w:t>
      </w:r>
    </w:p>
    <w:p w14:paraId="7808CA80">
      <w:pPr>
        <w:pStyle w:val="4"/>
      </w:pPr>
      <w:r>
        <w:t>6.4 测试连接</w:t>
      </w:r>
    </w:p>
    <w:p w14:paraId="2349C8DB">
      <w:pPr>
        <w:shd w:val="clear" w:color="auto" w:fill="F2F2F2"/>
        <w:spacing w:before="40" w:after="120" w:line="240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2"/>
        </w:rPr>
        <w:t>ssh -T git@github.com</w:t>
      </w:r>
    </w:p>
    <w:p w14:paraId="5EAA6DA3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看到 Hi 用户名! You've successfully authenticated 的提示，即表示连接成功。之后克隆仓库可使用 SSH 地址：</w:t>
      </w:r>
    </w:p>
    <w:p w14:paraId="08B076F7">
      <w:pPr>
        <w:shd w:val="clear" w:color="auto" w:fill="F2F2F2"/>
        <w:spacing w:before="40" w:after="120" w:line="240" w:lineRule="auto"/>
        <w:ind w:left="283"/>
        <w:jc w:val="left"/>
      </w:pPr>
      <w:r>
        <w:rPr>
          <w:rFonts w:ascii="Consolas" w:hAnsi="Consolas" w:eastAsia="宋体"/>
          <w:b w:val="0"/>
          <w:color w:val="000000"/>
          <w:sz w:val="22"/>
        </w:rPr>
        <w:t>git clone git@github.com:用户名/仓库名.git</w:t>
      </w:r>
    </w:p>
    <w:p w14:paraId="41EB568F">
      <w:pPr>
        <w:spacing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至此，Git 已安装并配置完成，可以使用 git init、git clone、git add、git commit、git push 等命令管理项目代码。遇到问题时，可对照第 5 节的常见问题逐项排查。</w:t>
      </w:r>
    </w:p>
    <w:sectPr>
      <w:footerReference r:id="rId5" w:type="default"/>
      <w:pgSz w:w="11906" w:h="16838"/>
      <w:pgMar w:top="1417" w:right="1417" w:bottom="1417" w:left="1417" w:header="720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D503A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B3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4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995</Words>
  <Characters>1471</Characters>
  <Lines>0</Lines>
  <Paragraphs>0</Paragraphs>
  <TotalTime>44</TotalTime>
  <ScaleCrop>false</ScaleCrop>
  <LinksUpToDate>false</LinksUpToDate>
  <CharactersWithSpaces>1613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张张</cp:lastModifiedBy>
  <dcterms:modified xsi:type="dcterms:W3CDTF">2026-10-11T07:33:28Z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eyJoZGlkIjoiNTM5YmY0ODU0M2JmYWNkOTE3MzgyNTU4ZGNkZTVjZTMiLCJ1c2VySWQiOiIyNTk0MzExODkifQ==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C86C2D56097E42A6B3E2AA2EF53B428F_12</vt:lpwstr>
  </property>
</Properties>
</file>